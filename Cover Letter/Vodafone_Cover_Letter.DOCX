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8.5 -->
  <w:body>
    <w:p>
      <w:pPr>
        <w:rPr>
          <w:vanish/>
        </w:rPr>
      </w:pPr>
    </w:p>
    <w:tbl>
      <w:tblPr>
        <w:tblStyle w:val="divdocumentdivnottopsection"/>
        <w:tblW w:w="0" w:type="auto"/>
        <w:tblInd w:w="5" w:type="dxa"/>
        <w:tblLayout w:type="fixed"/>
        <w:tblCellMar>
          <w:top w:w="0" w:type="dxa"/>
          <w:left w:w="0" w:type="dxa"/>
          <w:bottom w:w="400" w:type="dxa"/>
          <w:right w:w="0" w:type="dxa"/>
        </w:tblCellMar>
        <w:tblLook w:val="05E0"/>
      </w:tblPr>
      <w:tblGrid>
        <w:gridCol w:w="300"/>
        <w:gridCol w:w="7960"/>
        <w:gridCol w:w="300"/>
        <w:gridCol w:w="300"/>
        <w:gridCol w:w="3080"/>
        <w:gridCol w:w="300"/>
      </w:tblGrid>
      <w:tr>
        <w:tblPrEx>
          <w:tblW w:w="0" w:type="auto"/>
          <w:tblInd w:w="5" w:type="dxa"/>
          <w:tblLayout w:type="fixed"/>
          <w:tblCellMar>
            <w:top w:w="0" w:type="dxa"/>
            <w:left w:w="0" w:type="dxa"/>
            <w:bottom w:w="400" w:type="dxa"/>
            <w:right w:w="0" w:type="dxa"/>
          </w:tblCellMar>
          <w:tblLook w:val="05E0"/>
        </w:tblPrEx>
        <w:trPr>
          <w:trHeight w:val="15200"/>
        </w:trPr>
        <w:tc>
          <w:tcPr>
            <w:tcW w:w="300" w:type="dxa"/>
            <w:tcMar>
              <w:top w:w="5" w:type="dxa"/>
              <w:left w:w="5" w:type="dxa"/>
              <w:bottom w:w="5" w:type="dxa"/>
              <w:right w:w="5" w:type="dxa"/>
            </w:tcMar>
            <w:vAlign w:val="bottom"/>
            <w:hideMark/>
          </w:tcPr>
          <w:p>
            <w:r>
              <w:pict>
                <v:rect id="_x0000_s1025" style="width:612pt;height:74.5pt;margin-top:0;margin-left:0;mso-position-horizontal-relative:page;mso-position-vertical-relative:page;position:absolute;z-index:251658240" o:allowincell="f" fillcolor="this" strokecolor="this">
                  <v:fill opacity="0"/>
                  <v:textbox inset="0,0,0,0">
                    <w:txbxContent>
                      <w:tbl>
                        <w:tblPr>
                          <w:tblStyle w:val="divdocumentdivnotparentContainer"/>
                          <w:tblW w:w="5000" w:type="pct"/>
                          <w:tblCellSpacing w:w="0" w:type="dxa"/>
                          <w:shd w:val="clear" w:color="auto" w:fill="373D48"/>
                          <w:tblCellMar>
                            <w:top w:w="0" w:type="dxa"/>
                            <w:left w:w="0" w:type="dxa"/>
                            <w:bottom w:w="0" w:type="dxa"/>
                            <w:right w:w="0" w:type="dxa"/>
                          </w:tblCellMar>
                          <w:tblLook w:val="05E0"/>
                        </w:tblPr>
                        <w:tblGrid>
                          <w:gridCol w:w="12240"/>
                        </w:tblGrid>
                        <w:tr>
                          <w:tblPrEx>
                            <w:tblW w:w="5000" w:type="pct"/>
                            <w:tblCellSpacing w:w="0" w:type="dxa"/>
                            <w:shd w:val="clear" w:color="auto" w:fill="373D48"/>
                            <w:tblCellMar>
                              <w:top w:w="0" w:type="dxa"/>
                              <w:left w:w="0" w:type="dxa"/>
                              <w:bottom w:w="0" w:type="dxa"/>
                              <w:right w:w="0" w:type="dxa"/>
                            </w:tblCellMar>
                            <w:tblLook w:val="05E0"/>
                          </w:tblPrEx>
                          <w:trPr>
                            <w:tblCellSpacing w:w="0" w:type="dxa"/>
                          </w:trPr>
                          <w:tc>
                            <w:tcPr>
                              <w:tcW w:w="5000" w:type="pct"/>
                              <w:shd w:val="clear" w:color="auto" w:fill="373D48"/>
                              <w:tcMar>
                                <w:top w:w="300" w:type="dxa"/>
                                <w:left w:w="0" w:type="dxa"/>
                                <w:bottom w:w="300" w:type="dxa"/>
                                <w:right w:w="0" w:type="dxa"/>
                              </w:tcMar>
                              <w:vAlign w:val="top"/>
                              <w:hideMark/>
                            </w:tcPr>
                            <w:p>
                              <w:pPr>
                                <w:pStyle w:val="divdocumentname"/>
                                <w:pBdr>
                                  <w:top w:val="none" w:sz="0" w:space="0" w:color="auto"/>
                                  <w:left w:val="none" w:sz="0" w:space="15" w:color="auto"/>
                                  <w:bottom w:val="none" w:sz="0" w:space="0" w:color="auto"/>
                                  <w:right w:val="none" w:sz="0" w:space="15" w:color="auto"/>
                                </w:pBdr>
                                <w:spacing w:before="0" w:after="0" w:line="790" w:lineRule="exact"/>
                                <w:ind w:left="300" w:right="300"/>
                                <w:rPr>
                                  <w:rStyle w:val="divdocumenttopsectiondiv"/>
                                  <w:rFonts w:ascii="Century Gothic" w:eastAsia="Century Gothic" w:hAnsi="Century Gothic" w:cs="Century Gothic"/>
                                  <w:b/>
                                  <w:bCs/>
                                  <w:color w:val="FFFFFF"/>
                                  <w:sz w:val="72"/>
                                  <w:szCs w:val="72"/>
                                  <w:bdr w:val="none" w:sz="0" w:space="0" w:color="auto"/>
                                  <w:shd w:val="clear" w:color="auto" w:fill="auto"/>
                                  <w:vertAlign w:val="baseline"/>
                                </w:rPr>
                              </w:pPr>
                              <w:r>
                                <w:rPr>
                                  <w:rStyle w:val="span"/>
                                  <w:rFonts w:ascii="Century Gothic" w:eastAsia="Century Gothic" w:hAnsi="Century Gothic" w:cs="Century Gothic"/>
                                </w:rPr>
                                <w:t>Ramy Aiman</w:t>
                              </w:r>
                              <w:r>
                                <w:rPr>
                                  <w:rStyle w:val="divdocumenttopsectiondiv"/>
                                  <w:rFonts w:ascii="Century Gothic" w:eastAsia="Century Gothic" w:hAnsi="Century Gothic" w:cs="Century Gothic"/>
                                  <w:bdr w:val="none" w:sz="0" w:space="0" w:color="auto"/>
                                  <w:shd w:val="clear" w:color="auto" w:fill="auto"/>
                                  <w:vertAlign w:val="baseline"/>
                                </w:rPr>
                                <w:t xml:space="preserve"> </w:t>
                              </w:r>
                              <w:r>
                                <w:rPr>
                                  <w:rStyle w:val="divdocumentword-break"/>
                                  <w:rFonts w:ascii="Century Gothic" w:eastAsia="Century Gothic" w:hAnsi="Century Gothic" w:cs="Century Gothic"/>
                                </w:rPr>
                                <w:t>Sabry</w:t>
                              </w:r>
                            </w:p>
                          </w:tc>
                        </w:tr>
                      </w:tbl>
                      <w:p/>
                    </w:txbxContent>
                  </v:textbox>
                </v:rect>
              </w:pict>
            </w:r>
          </w:p>
          <w:p>
            <w:pPr>
              <w:pStyle w:val="leftpaddingcellParagraph"/>
              <w:pBdr>
                <w:top w:val="none" w:sz="0" w:space="0" w:color="auto"/>
                <w:left w:val="none" w:sz="0" w:space="0" w:color="auto"/>
                <w:bottom w:val="none" w:sz="0" w:space="0" w:color="auto"/>
                <w:right w:val="none" w:sz="0" w:space="0" w:color="auto"/>
              </w:pBdr>
              <w:spacing w:line="360" w:lineRule="atLeast"/>
              <w:ind w:left="0" w:right="0"/>
              <w:rPr>
                <w:rStyle w:val="leftpaddingcell"/>
                <w:rFonts w:ascii="Century Gothic" w:eastAsia="Century Gothic" w:hAnsi="Century Gothic" w:cs="Century Gothic"/>
                <w:color w:val="343434"/>
                <w:sz w:val="22"/>
                <w:szCs w:val="22"/>
                <w:bdr w:val="none" w:sz="0" w:space="0" w:color="auto"/>
                <w:vertAlign w:val="baseline"/>
              </w:rPr>
            </w:pPr>
          </w:p>
        </w:tc>
        <w:tc>
          <w:tcPr>
            <w:tcW w:w="7960" w:type="dxa"/>
            <w:tcMar>
              <w:top w:w="305" w:type="dxa"/>
              <w:left w:w="5" w:type="dxa"/>
              <w:bottom w:w="305" w:type="dxa"/>
              <w:right w:w="5" w:type="dxa"/>
            </w:tcMar>
            <w:vAlign w:val="top"/>
            <w:hideMark/>
          </w:tcPr>
          <w:p>
            <w:pPr>
              <w:spacing w:line="1490" w:lineRule="atLeast"/>
            </w:pP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May 07, 2020</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span"/>
                <w:rFonts w:ascii="Century Gothic" w:eastAsia="Century Gothic" w:hAnsi="Century Gothic" w:cs="Century Gothic"/>
                <w:color w:val="343434"/>
                <w:spacing w:val="4"/>
                <w:sz w:val="22"/>
                <w:szCs w:val="22"/>
              </w:rPr>
              <w:t>Vodafone Egypt</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RE: iOS Application Developer,</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Dear Team</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As an experienced iOS Application Developer, the posting for iOS Application Developer with Vodafone Egypt piqued my interest. When reviewing the job requirements and your website, I was excited to see that my qualifications and personal traits align with your needs and mission.</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p"/>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 xml:space="preserve">I bring a set of talents that I believe will be valuable to </w:t>
            </w:r>
            <w:r>
              <w:rPr>
                <w:rStyle w:val="font"/>
                <w:rFonts w:ascii="Century Gothic" w:eastAsia="Century Gothic" w:hAnsi="Century Gothic" w:cs="Century Gothic"/>
                <w:color w:val="0000FF"/>
                <w:spacing w:val="4"/>
                <w:sz w:val="22"/>
                <w:szCs w:val="22"/>
              </w:rPr>
              <w:t>Vodafone Egypt</w:t>
            </w:r>
            <w:r>
              <w:rPr>
                <w:rStyle w:val="divdocumentleft-box"/>
                <w:rFonts w:ascii="Century Gothic" w:eastAsia="Century Gothic" w:hAnsi="Century Gothic" w:cs="Century Gothic"/>
                <w:color w:val="343434"/>
                <w:sz w:val="22"/>
                <w:szCs w:val="22"/>
                <w:bdr w:val="none" w:sz="0" w:space="0" w:color="auto"/>
                <w:vertAlign w:val="baseline"/>
              </w:rPr>
              <w:t>. In my iOS Application Developer role, I honed my abilities in process development and data analysis, providing a solid foundation for the iOS Application Developer position. My planning, people-centric nature, and eagerness to please have afforded me excellent teamwork skills.</w:t>
            </w:r>
            <w:r>
              <w:rPr>
                <w:rStyle w:val="divdocumentleft-box"/>
                <w:rFonts w:ascii="Century Gothic" w:eastAsia="Century Gothic" w:hAnsi="Century Gothic" w:cs="Century Gothic"/>
                <w:color w:val="343434"/>
                <w:sz w:val="22"/>
                <w:szCs w:val="22"/>
                <w:bdr w:val="none" w:sz="0" w:space="0" w:color="auto"/>
                <w:vertAlign w:val="baseline"/>
              </w:rPr>
              <w:br/>
            </w:r>
            <w:r>
              <w:rPr>
                <w:rStyle w:val="divdocumentleft-box"/>
                <w:rFonts w:ascii="Century Gothic" w:eastAsia="Century Gothic" w:hAnsi="Century Gothic" w:cs="Century Gothic"/>
                <w:color w:val="343434"/>
                <w:sz w:val="22"/>
                <w:szCs w:val="22"/>
                <w:bdr w:val="none" w:sz="0" w:space="0" w:color="auto"/>
                <w:vertAlign w:val="baseline"/>
              </w:rPr>
              <w:t>I am excited to contribute my strengths and proficiency in time-management toward your team efforts. As an extroverted and personable communicator with a proven track record in Experienced with object-oriented methodologies, app architecture and design patterns, my focus on building strong professional relationships has been a valuable asset throughout my career.</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Please review my resume for a complete collection of my work history and accomplishments. I would like to schedule an interview at your earliest convenience and will contact you next week to check on your availability. I'm hoping to discuss how my personality and work history fit the iOS Application Developer role.</w:t>
            </w:r>
            <w:r>
              <w:rPr>
                <w:rStyle w:val="divdocumentleft-box"/>
                <w:rFonts w:ascii="Century Gothic" w:eastAsia="Century Gothic" w:hAnsi="Century Gothic" w:cs="Century Gothic"/>
                <w:color w:val="343434"/>
                <w:sz w:val="22"/>
                <w:szCs w:val="22"/>
                <w:bdr w:val="none" w:sz="0" w:space="0" w:color="auto"/>
                <w:vertAlign w:val="baseline"/>
              </w:rPr>
              <w:br/>
            </w:r>
            <w:r>
              <w:rPr>
                <w:rStyle w:val="divdocumentleft-box"/>
                <w:rFonts w:ascii="Century Gothic" w:eastAsia="Century Gothic" w:hAnsi="Century Gothic" w:cs="Century Gothic"/>
                <w:color w:val="343434"/>
                <w:sz w:val="22"/>
                <w:szCs w:val="22"/>
                <w:bdr w:val="none" w:sz="0" w:space="0" w:color="auto"/>
                <w:vertAlign w:val="baseline"/>
              </w:rPr>
              <w:br/>
            </w:r>
            <w:r>
              <w:rPr>
                <w:rStyle w:val="divdocumentleft-box"/>
                <w:rFonts w:ascii="Century Gothic" w:eastAsia="Century Gothic" w:hAnsi="Century Gothic" w:cs="Century Gothic"/>
                <w:color w:val="343434"/>
                <w:sz w:val="22"/>
                <w:szCs w:val="22"/>
                <w:bdr w:val="none" w:sz="0" w:space="0" w:color="auto"/>
                <w:vertAlign w:val="baseline"/>
              </w:rPr>
              <w:t>Thank you for your time and consideration.</w:t>
            </w:r>
          </w:p>
          <w:p>
            <w:pPr>
              <w:pStyle w:val="divdocumentsectiongapdiv"/>
              <w:pBdr>
                <w:top w:val="none" w:sz="0" w:space="0" w:color="auto"/>
                <w:left w:val="none" w:sz="0" w:space="0" w:color="auto"/>
                <w:bottom w:val="none" w:sz="0" w:space="0" w:color="auto"/>
                <w:right w:val="none" w:sz="0" w:space="0" w:color="auto"/>
              </w:pBdr>
              <w:spacing w:before="0" w:after="0"/>
              <w:ind w:left="0" w:right="0"/>
              <w:rPr>
                <w:rStyle w:val="divdocumentleft-box"/>
                <w:rFonts w:ascii="Century Gothic" w:eastAsia="Century Gothic" w:hAnsi="Century Gothic" w:cs="Century Gothic"/>
                <w:color w:val="343434"/>
                <w:sz w:val="14"/>
                <w:szCs w:val="14"/>
                <w:bdr w:val="none" w:sz="0" w:space="0" w:color="auto"/>
                <w:vertAlign w:val="baseline"/>
              </w:rPr>
            </w:pPr>
            <w:r>
              <w:rPr>
                <w:rStyle w:val="divdocumentleft-box"/>
                <w:rFonts w:ascii="Century Gothic" w:eastAsia="Century Gothic" w:hAnsi="Century Gothic" w:cs="Century Gothic"/>
                <w:color w:val="343434"/>
                <w:sz w:val="14"/>
                <w:szCs w:val="14"/>
                <w:bdr w:val="none" w:sz="0" w:space="0" w:color="auto"/>
                <w:vertAlign w:val="baseline"/>
              </w:rPr>
              <w:t> </w:t>
            </w:r>
          </w:p>
          <w:p>
            <w:pPr>
              <w:pStyle w:val="div"/>
              <w:pBdr>
                <w:top w:val="none" w:sz="0" w:space="0" w:color="auto"/>
                <w:left w:val="none" w:sz="0" w:space="0" w:color="auto"/>
                <w:bottom w:val="none" w:sz="0" w:space="0" w:color="auto"/>
                <w:right w:val="none" w:sz="0" w:space="0" w:color="auto"/>
              </w:pBdr>
              <w:spacing w:before="0" w:after="0" w:line="360" w:lineRule="atLeast"/>
              <w:ind w:left="0" w:right="0"/>
              <w:jc w:val="both"/>
              <w:rPr>
                <w:rStyle w:val="divdocumentleft-box"/>
                <w:rFonts w:ascii="Century Gothic" w:eastAsia="Century Gothic" w:hAnsi="Century Gothic" w:cs="Century Gothic"/>
                <w:color w:val="343434"/>
                <w:sz w:val="22"/>
                <w:szCs w:val="22"/>
                <w:bdr w:val="none" w:sz="0" w:space="0" w:color="auto"/>
                <w:vertAlign w:val="baseline"/>
              </w:rPr>
            </w:pPr>
            <w:r>
              <w:rPr>
                <w:rStyle w:val="divdocumentleft-box"/>
                <w:rFonts w:ascii="Century Gothic" w:eastAsia="Century Gothic" w:hAnsi="Century Gothic" w:cs="Century Gothic"/>
                <w:color w:val="343434"/>
                <w:sz w:val="22"/>
                <w:szCs w:val="22"/>
                <w:bdr w:val="none" w:sz="0" w:space="0" w:color="auto"/>
                <w:vertAlign w:val="baseline"/>
              </w:rPr>
              <w:t>Sincerely,</w:t>
            </w:r>
            <w:r>
              <w:rPr>
                <w:rStyle w:val="divdocumentleft-box"/>
                <w:rFonts w:ascii="Century Gothic" w:eastAsia="Century Gothic" w:hAnsi="Century Gothic" w:cs="Century Gothic"/>
                <w:color w:val="343434"/>
                <w:sz w:val="22"/>
                <w:szCs w:val="22"/>
                <w:bdr w:val="none" w:sz="0" w:space="0" w:color="auto"/>
                <w:vertAlign w:val="baseline"/>
              </w:rPr>
              <w:br/>
            </w:r>
            <w:r>
              <w:rPr>
                <w:rStyle w:val="divdocumentleft-box"/>
                <w:rFonts w:ascii="Century Gothic" w:eastAsia="Century Gothic" w:hAnsi="Century Gothic" w:cs="Century Gothic"/>
                <w:color w:val="343434"/>
                <w:sz w:val="22"/>
                <w:szCs w:val="22"/>
                <w:bdr w:val="none" w:sz="0" w:space="0" w:color="auto"/>
                <w:vertAlign w:val="baseline"/>
              </w:rPr>
              <w:t>Ramy Aiman Sabry</w:t>
            </w:r>
          </w:p>
        </w:tc>
        <w:tc>
          <w:tcPr>
            <w:tcW w:w="300" w:type="dxa"/>
            <w:tcMar>
              <w:top w:w="5" w:type="dxa"/>
              <w:left w:w="5" w:type="dxa"/>
              <w:bottom w:w="5" w:type="dxa"/>
              <w:right w:w="5"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rPr>
                <w:rStyle w:val="middleleftpaddingcell"/>
                <w:rFonts w:ascii="Century Gothic" w:eastAsia="Century Gothic" w:hAnsi="Century Gothic" w:cs="Century Gothic"/>
                <w:color w:val="343434"/>
                <w:sz w:val="22"/>
                <w:szCs w:val="22"/>
                <w:bdr w:val="none" w:sz="0" w:space="0" w:color="auto"/>
                <w:vertAlign w:val="baseline"/>
              </w:rPr>
            </w:pPr>
          </w:p>
        </w:tc>
        <w:tc>
          <w:tcPr>
            <w:tcW w:w="300" w:type="dxa"/>
            <w:shd w:val="clear" w:color="auto" w:fill="F4F4F4"/>
            <w:tcMar>
              <w:top w:w="5" w:type="dxa"/>
              <w:left w:w="5" w:type="dxa"/>
              <w:bottom w:w="5" w:type="dxa"/>
              <w:right w:w="5" w:type="dxa"/>
            </w:tcMar>
            <w:vAlign w:val="bottom"/>
            <w:hideMark/>
          </w:tcPr>
          <w:p>
            <w:pPr>
              <w:pStyle w:val="middleleftpaddingcellParagraph"/>
              <w:pBdr>
                <w:top w:val="none" w:sz="0" w:space="0" w:color="auto"/>
                <w:left w:val="none" w:sz="0" w:space="0" w:color="auto"/>
                <w:bottom w:val="none" w:sz="0" w:space="0" w:color="auto"/>
                <w:right w:val="none" w:sz="0" w:space="0" w:color="auto"/>
              </w:pBdr>
              <w:spacing w:line="360" w:lineRule="atLeast"/>
              <w:ind w:left="0" w:right="0"/>
              <w:rPr>
                <w:rStyle w:val="middleleftpaddingcell"/>
                <w:rFonts w:ascii="Century Gothic" w:eastAsia="Century Gothic" w:hAnsi="Century Gothic" w:cs="Century Gothic"/>
                <w:color w:val="343434"/>
                <w:sz w:val="22"/>
                <w:szCs w:val="22"/>
                <w:bdr w:val="none" w:sz="0" w:space="0" w:color="auto"/>
                <w:vertAlign w:val="baseline"/>
              </w:rPr>
            </w:pPr>
          </w:p>
        </w:tc>
        <w:tc>
          <w:tcPr>
            <w:tcW w:w="3080" w:type="dxa"/>
            <w:shd w:val="clear" w:color="auto" w:fill="F4F4F4"/>
            <w:tcMar>
              <w:top w:w="305" w:type="dxa"/>
              <w:left w:w="5" w:type="dxa"/>
              <w:bottom w:w="305" w:type="dxa"/>
              <w:right w:w="5" w:type="dxa"/>
            </w:tcMar>
            <w:vAlign w:val="top"/>
            <w:hideMark/>
          </w:tcPr>
          <w:p>
            <w:pPr>
              <w:spacing w:line="1490" w:lineRule="atLeast"/>
            </w:pPr>
          </w:p>
          <w:p>
            <w:pPr>
              <w:pStyle w:val="divdocumentsectionnth-child1sectiongapdiv"/>
              <w:pBdr>
                <w:top w:val="none" w:sz="0" w:space="0" w:color="auto"/>
                <w:left w:val="none" w:sz="0" w:space="0" w:color="auto"/>
                <w:bottom w:val="none" w:sz="0" w:space="0" w:color="auto"/>
                <w:right w:val="none" w:sz="0" w:space="0" w:color="auto"/>
              </w:pBdr>
              <w:spacing w:before="0" w:after="0" w:line="400" w:lineRule="atLeast"/>
              <w:ind w:left="0" w:right="0"/>
              <w:rPr>
                <w:rStyle w:val="divdocumentright-box"/>
                <w:rFonts w:ascii="Century Gothic" w:eastAsia="Century Gothic" w:hAnsi="Century Gothic" w:cs="Century Gothic"/>
                <w:vanish/>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sz w:val="14"/>
                <w:szCs w:val="14"/>
                <w:bdr w:val="none" w:sz="0" w:space="0" w:color="auto"/>
                <w:shd w:val="clear" w:color="auto" w:fill="auto"/>
                <w:vertAlign w:val="baseline"/>
              </w:rPr>
              <w:t> </w:t>
            </w:r>
          </w:p>
          <w:p>
            <w:pPr>
              <w:pStyle w:val="divdocumentsectiontitle"/>
              <w:pBdr>
                <w:top w:val="none" w:sz="0" w:space="0" w:color="auto"/>
                <w:left w:val="none" w:sz="0" w:space="0" w:color="auto"/>
                <w:bottom w:val="none" w:sz="0" w:space="0" w:color="auto"/>
                <w:right w:val="none" w:sz="0" w:space="0" w:color="auto"/>
                <w:between w:val="none" w:sz="0" w:space="0" w:color="auto"/>
                <w:bar w:val="none" w:sz="0" w:space="0" w:color="auto"/>
              </w:pBdr>
              <w:spacing w:before="0" w:after="80" w:line="440" w:lineRule="atLeast"/>
              <w:ind w:left="0" w:right="0"/>
              <w:rPr>
                <w:rStyle w:val="divdocumentright-box"/>
                <w:rFonts w:ascii="Century Gothic" w:eastAsia="Century Gothic" w:hAnsi="Century Gothic" w:cs="Century Gothic"/>
                <w:b/>
                <w:bCs/>
                <w:color w:val="373D48"/>
                <w:spacing w:val="0"/>
                <w:sz w:val="32"/>
                <w:szCs w:val="32"/>
                <w:bdr w:val="none" w:sz="0" w:space="0" w:color="auto"/>
                <w:shd w:val="clear" w:color="auto" w:fill="auto"/>
                <w:vertAlign w:val="baseline"/>
              </w:rPr>
            </w:pPr>
            <w:r>
              <w:rPr>
                <w:rStyle w:val="divdocumentright-box"/>
                <w:rFonts w:ascii="Century Gothic" w:eastAsia="Century Gothic" w:hAnsi="Century Gothic" w:cs="Century Gothic"/>
                <w:b/>
                <w:bCs/>
                <w:spacing w:val="0"/>
                <w:bdr w:val="none" w:sz="0" w:space="0" w:color="auto"/>
                <w:shd w:val="clear" w:color="auto" w:fill="auto"/>
                <w:vertAlign w:val="baseline"/>
              </w:rPr>
              <w:t>Contact</w:t>
            </w:r>
          </w:p>
          <w:p>
            <w:pPr>
              <w:pStyle w:val="headinggapdiv"/>
              <w:pBdr>
                <w:top w:val="single" w:sz="8" w:space="0" w:color="D5D6D6"/>
                <w:left w:val="none" w:sz="0" w:space="0" w:color="auto"/>
                <w:bottom w:val="none" w:sz="0" w:space="0" w:color="auto"/>
                <w:right w:val="none" w:sz="0" w:space="0" w:color="auto"/>
              </w:pBdr>
              <w:spacing w:before="0" w:after="0"/>
              <w:ind w:left="0" w:right="0"/>
              <w:rPr>
                <w:rStyle w:val="divdocumentright-box"/>
                <w:rFonts w:ascii="Century Gothic" w:eastAsia="Century Gothic" w:hAnsi="Century Gothic" w:cs="Century Gothic"/>
                <w:color w:val="343434"/>
                <w:sz w:val="14"/>
                <w:szCs w:val="14"/>
                <w:bdr w:val="none" w:sz="0" w:space="0" w:color="auto"/>
                <w:shd w:val="clear" w:color="auto" w:fill="auto"/>
                <w:vertAlign w:val="baseline"/>
              </w:rPr>
            </w:pPr>
            <w:r>
              <w:rPr>
                <w:rStyle w:val="divdocumentright-box"/>
                <w:rFonts w:ascii="Century Gothic" w:eastAsia="Century Gothic" w:hAnsi="Century Gothic" w:cs="Century Gothic"/>
                <w:color w:val="343434"/>
                <w:bdr w:val="none" w:sz="0" w:space="0" w:color="auto"/>
                <w:shd w:val="clear" w:color="auto" w:fill="auto"/>
                <w:vertAlign w:val="baseline"/>
              </w:rPr>
              <w:t> </w:t>
            </w:r>
          </w:p>
          <w:p>
            <w:pPr>
              <w:pStyle w:val="divdocumenttxtBold"/>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Address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Cairo</w:t>
            </w:r>
            <w:r>
              <w:rPr>
                <w:rStyle w:val="span"/>
                <w:rFonts w:ascii="Century Gothic" w:eastAsia="Century Gothic" w:hAnsi="Century Gothic" w:cs="Century Gothic"/>
                <w:color w:val="343434"/>
                <w:spacing w:val="4"/>
                <w:sz w:val="22"/>
                <w:szCs w:val="22"/>
              </w:rPr>
              <w:t>,</w:t>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r>
              <w:rPr>
                <w:rStyle w:val="span"/>
                <w:rFonts w:ascii="Century Gothic" w:eastAsia="Century Gothic" w:hAnsi="Century Gothic" w:cs="Century Gothic"/>
                <w:color w:val="343434"/>
                <w:spacing w:val="4"/>
                <w:sz w:val="22"/>
                <w:szCs w:val="22"/>
              </w:rPr>
              <w:t>C</w:t>
            </w: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 </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Phone </w:t>
            </w:r>
          </w:p>
          <w:p>
            <w:pPr>
              <w:pStyle w:val="div"/>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01158788066</w:t>
            </w:r>
          </w:p>
          <w:p>
            <w:pPr>
              <w:pStyle w:val="divdocumenttxtBold"/>
              <w:pBdr>
                <w:top w:val="none" w:sz="0" w:space="0" w:color="auto"/>
                <w:left w:val="none" w:sz="0" w:space="0" w:color="auto"/>
                <w:bottom w:val="none" w:sz="0" w:space="0" w:color="auto"/>
                <w:right w:val="none" w:sz="0" w:space="0" w:color="auto"/>
              </w:pBdr>
              <w:spacing w:before="100" w:after="0" w:line="360" w:lineRule="atLeast"/>
              <w:ind w:left="0" w:right="0"/>
              <w:rPr>
                <w:rStyle w:val="divdocumentright-box"/>
                <w:rFonts w:ascii="Century Gothic" w:eastAsia="Century Gothic" w:hAnsi="Century Gothic" w:cs="Century Gothic"/>
                <w:b/>
                <w:bCs/>
                <w:color w:val="343434"/>
                <w:sz w:val="22"/>
                <w:szCs w:val="22"/>
                <w:bdr w:val="none" w:sz="0" w:space="0" w:color="auto"/>
                <w:shd w:val="clear" w:color="auto" w:fill="auto"/>
                <w:vertAlign w:val="baseline"/>
              </w:rPr>
            </w:pPr>
            <w:r>
              <w:rPr>
                <w:rStyle w:val="divdocumentright-box"/>
                <w:rFonts w:ascii="Century Gothic" w:eastAsia="Century Gothic" w:hAnsi="Century Gothic" w:cs="Century Gothic"/>
                <w:color w:val="343434"/>
                <w:sz w:val="22"/>
                <w:szCs w:val="22"/>
                <w:bdr w:val="none" w:sz="0" w:space="0" w:color="auto"/>
                <w:shd w:val="clear" w:color="auto" w:fill="auto"/>
                <w:vertAlign w:val="baseline"/>
              </w:rPr>
              <w:t xml:space="preserve">E-mail </w:t>
            </w:r>
          </w:p>
          <w:p>
            <w:pPr>
              <w:pStyle w:val="divdocumentword-breakParagraph"/>
              <w:pBdr>
                <w:top w:val="none" w:sz="0" w:space="0" w:color="auto"/>
                <w:left w:val="none" w:sz="0" w:space="0" w:color="auto"/>
                <w:bottom w:val="none" w:sz="0" w:space="0" w:color="auto"/>
                <w:right w:val="none" w:sz="0" w:space="0" w:color="auto"/>
              </w:pBdr>
              <w:spacing w:before="0" w:after="0" w:line="360" w:lineRule="atLeast"/>
              <w:ind w:left="0" w:right="0"/>
              <w:rPr>
                <w:rStyle w:val="divdocumentright-box"/>
                <w:rFonts w:ascii="Century Gothic" w:eastAsia="Century Gothic" w:hAnsi="Century Gothic" w:cs="Century Gothic"/>
                <w:color w:val="343434"/>
                <w:sz w:val="22"/>
                <w:szCs w:val="22"/>
                <w:bdr w:val="none" w:sz="0" w:space="0" w:color="auto"/>
                <w:shd w:val="clear" w:color="auto" w:fill="auto"/>
                <w:vertAlign w:val="baseline"/>
              </w:rPr>
            </w:pPr>
            <w:r>
              <w:rPr>
                <w:rStyle w:val="span"/>
                <w:rFonts w:ascii="Century Gothic" w:eastAsia="Century Gothic" w:hAnsi="Century Gothic" w:cs="Century Gothic"/>
                <w:color w:val="343434"/>
                <w:spacing w:val="4"/>
                <w:sz w:val="22"/>
                <w:szCs w:val="22"/>
              </w:rPr>
              <w:t>ramysabry1996@gmail.com</w:t>
            </w:r>
          </w:p>
        </w:tc>
        <w:tc>
          <w:tcPr>
            <w:tcW w:w="300" w:type="dxa"/>
            <w:shd w:val="clear" w:color="auto" w:fill="F4F4F4"/>
            <w:tcMar>
              <w:top w:w="5" w:type="dxa"/>
              <w:left w:w="5" w:type="dxa"/>
              <w:bottom w:w="5" w:type="dxa"/>
              <w:right w:w="5" w:type="dxa"/>
            </w:tcMar>
            <w:vAlign w:val="bottom"/>
            <w:hideMark/>
          </w:tcPr>
          <w:p>
            <w:pPr>
              <w:pStyle w:val="rightpaddingcellParagraph"/>
              <w:pBdr>
                <w:top w:val="none" w:sz="0" w:space="0" w:color="auto"/>
                <w:left w:val="none" w:sz="0" w:space="0" w:color="auto"/>
                <w:bottom w:val="none" w:sz="0" w:space="0" w:color="auto"/>
                <w:right w:val="none" w:sz="0" w:space="0" w:color="auto"/>
              </w:pBdr>
              <w:shd w:val="clear" w:color="auto" w:fill="auto"/>
              <w:spacing w:line="360" w:lineRule="atLeast"/>
              <w:ind w:left="0" w:right="0"/>
              <w:rPr>
                <w:rStyle w:val="rightpaddingcell"/>
                <w:rFonts w:ascii="Century Gothic" w:eastAsia="Century Gothic" w:hAnsi="Century Gothic" w:cs="Century Gothic"/>
                <w:color w:val="343434"/>
                <w:sz w:val="22"/>
                <w:szCs w:val="22"/>
                <w:bdr w:val="none" w:sz="0" w:space="0" w:color="auto"/>
                <w:shd w:val="clear" w:color="auto" w:fill="auto"/>
                <w:vertAlign w:val="baseline"/>
              </w:rPr>
            </w:pPr>
          </w:p>
        </w:tc>
      </w:tr>
    </w:tbl>
    <w:p>
      <w:pPr>
        <w:pBdr>
          <w:top w:val="none" w:sz="0" w:space="0" w:color="auto"/>
          <w:left w:val="none" w:sz="0" w:space="0" w:color="auto"/>
          <w:bottom w:val="none" w:sz="0" w:space="0" w:color="auto"/>
          <w:right w:val="none" w:sz="0" w:space="0" w:color="auto"/>
        </w:pBdr>
        <w:spacing w:before="0" w:after="0" w:line="20" w:lineRule="auto"/>
        <w:rPr>
          <w:rFonts w:ascii="Century Gothic" w:eastAsia="Century Gothic" w:hAnsi="Century Gothic" w:cs="Century Gothic"/>
          <w:color w:val="343434"/>
          <w:sz w:val="22"/>
          <w:szCs w:val="22"/>
          <w:bdr w:val="none" w:sz="0" w:space="0" w:color="auto"/>
          <w:vertAlign w:val="baseline"/>
        </w:rPr>
      </w:pPr>
      <w:r>
        <w:rPr>
          <w:color w:val="FFFFFF"/>
          <w:sz w:val="2"/>
        </w:rPr>
        <w:t>.</w:t>
      </w:r>
    </w:p>
    <w:sectPr>
      <w:pgSz w:w="12240" w:h="15840"/>
      <w:pgMar w:top="0" w:right="0" w:bottom="0" w:left="0" w:header="720" w:footer="72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97EE71A6-C5F6-44F1-AB3C-96E31DA23BA0}"/>
    <w:embedBold r:id="rId2" w:fontKey="{527EFA22-E8C5-499B-9222-D5DEFEB64ED9}"/>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doNotExpandShiftReturn/>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styleId="Heading1">
    <w:name w:val="heading 1"/>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0"/>
    </w:pPr>
    <w:rPr>
      <w:rFonts w:ascii="Times New Roman" w:eastAsia="Times New Roman" w:hAnsi="Times New Roman" w:cs="Times New Roman"/>
      <w:b/>
      <w:bCs/>
      <w:i w:val="0"/>
      <w:kern w:val="36"/>
      <w:sz w:val="48"/>
      <w:szCs w:val="48"/>
      <w:bdr w:val="none" w:sz="0" w:space="0" w:color="auto"/>
      <w:vertAlign w:val="baseline"/>
    </w:rPr>
  </w:style>
  <w:style w:type="paragraph" w:styleId="Heading2">
    <w:name w:val="heading 2"/>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1"/>
    </w:pPr>
    <w:rPr>
      <w:rFonts w:ascii="Times New Roman" w:eastAsia="Times New Roman" w:hAnsi="Times New Roman" w:cs="Times New Roman"/>
      <w:b/>
      <w:bCs/>
      <w:i w:val="0"/>
      <w:iCs/>
      <w:sz w:val="36"/>
      <w:szCs w:val="36"/>
      <w:bdr w:val="none" w:sz="0" w:space="0" w:color="auto"/>
      <w:vertAlign w:val="baseline"/>
    </w:rPr>
  </w:style>
  <w:style w:type="paragraph" w:styleId="Heading3">
    <w:name w:val="heading 3"/>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2"/>
    </w:pPr>
    <w:rPr>
      <w:rFonts w:ascii="Times New Roman" w:eastAsia="Times New Roman" w:hAnsi="Times New Roman" w:cs="Times New Roman"/>
      <w:b/>
      <w:bCs/>
      <w:i w:val="0"/>
      <w:sz w:val="28"/>
      <w:szCs w:val="28"/>
      <w:bdr w:val="none" w:sz="0" w:space="0" w:color="auto"/>
      <w:vertAlign w:val="baseline"/>
    </w:rPr>
  </w:style>
  <w:style w:type="paragraph" w:styleId="Heading4">
    <w:name w:val="heading 4"/>
    <w:basedOn w:val="Normal"/>
    <w:next w:val="Normal"/>
    <w:qFormat/>
    <w:rsid w:val="00EF7B96"/>
    <w:pPr>
      <w:keepNext/>
      <w:pBdr>
        <w:top w:val="none" w:sz="0" w:space="0" w:color="auto"/>
        <w:left w:val="none" w:sz="0" w:space="0" w:color="auto"/>
        <w:bottom w:val="none" w:sz="0" w:space="0" w:color="auto"/>
        <w:right w:val="none" w:sz="0" w:space="0" w:color="auto"/>
      </w:pBdr>
      <w:spacing w:before="240" w:after="60"/>
      <w:outlineLvl w:val="3"/>
    </w:pPr>
    <w:rPr>
      <w:rFonts w:ascii="Times New Roman" w:eastAsia="Times New Roman" w:hAnsi="Times New Roman" w:cs="Times New Roman"/>
      <w:b/>
      <w:bCs/>
      <w:i w:val="0"/>
      <w:sz w:val="24"/>
      <w:szCs w:val="24"/>
      <w:bdr w:val="none" w:sz="0" w:space="0" w:color="auto"/>
      <w:vertAlign w:val="baseline"/>
    </w:rPr>
  </w:style>
  <w:style w:type="paragraph" w:styleId="Heading5">
    <w:name w:val="heading 5"/>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4"/>
    </w:pPr>
    <w:rPr>
      <w:rFonts w:ascii="Times New Roman" w:eastAsia="Times New Roman" w:hAnsi="Times New Roman" w:cs="Times New Roman"/>
      <w:b/>
      <w:bCs/>
      <w:i w:val="0"/>
      <w:iCs/>
      <w:sz w:val="20"/>
      <w:szCs w:val="20"/>
      <w:bdr w:val="none" w:sz="0" w:space="0" w:color="auto"/>
      <w:vertAlign w:val="baseline"/>
    </w:rPr>
  </w:style>
  <w:style w:type="paragraph" w:styleId="Heading6">
    <w:name w:val="heading 6"/>
    <w:basedOn w:val="Normal"/>
    <w:next w:val="Normal"/>
    <w:qFormat/>
    <w:rsid w:val="00EF7B96"/>
    <w:pPr>
      <w:pBdr>
        <w:top w:val="none" w:sz="0" w:space="0" w:color="auto"/>
        <w:left w:val="none" w:sz="0" w:space="0" w:color="auto"/>
        <w:bottom w:val="none" w:sz="0" w:space="0" w:color="auto"/>
        <w:right w:val="none" w:sz="0" w:space="0" w:color="auto"/>
      </w:pBdr>
      <w:spacing w:before="240" w:after="60"/>
      <w:outlineLvl w:val="5"/>
    </w:pPr>
    <w:rPr>
      <w:rFonts w:ascii="Times New Roman" w:eastAsia="Times New Roman" w:hAnsi="Times New Roman" w:cs="Times New Roman"/>
      <w:b/>
      <w:bCs/>
      <w:i w:val="0"/>
      <w:sz w:val="16"/>
      <w:szCs w:val="16"/>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customStyle="1" w:styleId="divdocument">
    <w:name w:val="div_document"/>
    <w:basedOn w:val="Normal"/>
    <w:pPr>
      <w:spacing w:line="360" w:lineRule="atLeast"/>
    </w:pPr>
    <w:rPr>
      <w:color w:val="343434"/>
    </w:rPr>
  </w:style>
  <w:style w:type="character" w:customStyle="1" w:styleId="divdocumenttopsectiondiv">
    <w:name w:val="div_document_topsection &gt; div"/>
    <w:basedOn w:val="DefaultParagraphFont"/>
    <w:rPr>
      <w:shd w:val="clear" w:color="auto" w:fill="373D48"/>
    </w:rPr>
  </w:style>
  <w:style w:type="paragraph" w:customStyle="1" w:styleId="divdocumenttopsectionsection">
    <w:name w:val="div_document_topsection_section"/>
    <w:basedOn w:val="Normal"/>
    <w:pPr>
      <w:pBdr>
        <w:left w:val="none" w:sz="0" w:space="15" w:color="auto"/>
        <w:right w:val="none" w:sz="0" w:space="15" w:color="auto"/>
      </w:pBdr>
    </w:pPr>
  </w:style>
  <w:style w:type="paragraph" w:customStyle="1" w:styleId="divdocumentdivparagraph">
    <w:name w:val="div_document_div_paragraph"/>
    <w:basedOn w:val="Normal"/>
  </w:style>
  <w:style w:type="paragraph" w:customStyle="1" w:styleId="divdocumentname">
    <w:name w:val="div_document_name"/>
    <w:basedOn w:val="Normal"/>
    <w:pPr>
      <w:spacing w:line="790" w:lineRule="atLeast"/>
      <w:jc w:val="left"/>
    </w:pPr>
    <w:rPr>
      <w:b/>
      <w:bCs/>
      <w:color w:val="FFFFFF"/>
      <w:sz w:val="72"/>
      <w:szCs w:val="72"/>
    </w:rPr>
  </w:style>
  <w:style w:type="character" w:customStyle="1" w:styleId="span">
    <w:name w:val="span"/>
    <w:basedOn w:val="DefaultParagraphFont"/>
    <w:rPr>
      <w:bdr w:val="none" w:sz="0" w:space="0" w:color="auto"/>
      <w:vertAlign w:val="baseline"/>
    </w:rPr>
  </w:style>
  <w:style w:type="character" w:customStyle="1" w:styleId="divdocumentword-break">
    <w:name w:val="div_document_word-break"/>
    <w:basedOn w:val="DefaultParagraphFont"/>
  </w:style>
  <w:style w:type="character" w:customStyle="1" w:styleId="divdocumentnameCharacter">
    <w:name w:val="div_document_name Character"/>
    <w:basedOn w:val="DefaultParagraphFont"/>
    <w:rPr>
      <w:b/>
      <w:bCs/>
      <w:color w:val="FFFFFF"/>
      <w:sz w:val="72"/>
      <w:szCs w:val="72"/>
    </w:rPr>
  </w:style>
  <w:style w:type="table" w:customStyle="1" w:styleId="divdocumentdivnotparentContainer">
    <w:name w:val="div_document &gt; div_not(.parentContainer)"/>
    <w:basedOn w:val="TableNormal"/>
    <w:tblPr/>
  </w:style>
  <w:style w:type="character" w:customStyle="1" w:styleId="leftpaddingcell">
    <w:name w:val="leftpaddingcell"/>
    <w:basedOn w:val="DefaultParagraphFont"/>
  </w:style>
  <w:style w:type="paragraph" w:customStyle="1" w:styleId="leftpaddingcellParagraph">
    <w:name w:val="leftpaddingcell Paragraph"/>
    <w:basedOn w:val="Normal"/>
  </w:style>
  <w:style w:type="character" w:customStyle="1" w:styleId="divdocumentleft-box">
    <w:name w:val="div_document_left-box"/>
    <w:basedOn w:val="DefaultParagraphFont"/>
    <w:rPr>
      <w:spacing w:val="4"/>
    </w:rPr>
  </w:style>
  <w:style w:type="paragraph" w:customStyle="1" w:styleId="divdocumentleft-boxsectionnth-child1">
    <w:name w:val="div_document_left-box_section_nth-child(1)"/>
    <w:basedOn w:val="Normal"/>
    <w:pPr>
      <w:pBdr>
        <w:top w:val="none" w:sz="0" w:space="0" w:color="auto"/>
      </w:pBdr>
    </w:pPr>
  </w:style>
  <w:style w:type="paragraph" w:customStyle="1" w:styleId="divdocumentleft-boxdivparagraph">
    <w:name w:val="div_document_left-box_div_paragraph"/>
    <w:basedOn w:val="Normal"/>
    <w:pPr>
      <w:jc w:val="both"/>
    </w:pPr>
  </w:style>
  <w:style w:type="paragraph" w:customStyle="1" w:styleId="div">
    <w:name w:val="div"/>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paragraph" w:customStyle="1" w:styleId="divdocumentsectiongapdiv">
    <w:name w:val="div_document_sectiongapdiv"/>
    <w:basedOn w:val="Normal"/>
    <w:pPr>
      <w:spacing w:line="400" w:lineRule="atLeast"/>
    </w:pPr>
  </w:style>
  <w:style w:type="paragraph" w:customStyle="1" w:styleId="p">
    <w:name w:val="p"/>
    <w:basedOn w:val="Normal"/>
    <w:pPr>
      <w:pBdr>
        <w:top w:val="none" w:sz="0" w:space="0" w:color="auto"/>
        <w:left w:val="none" w:sz="0" w:space="0" w:color="auto"/>
        <w:bottom w:val="none" w:sz="0" w:space="0" w:color="auto"/>
        <w:right w:val="none" w:sz="0" w:space="0" w:color="auto"/>
      </w:pBdr>
    </w:pPr>
    <w:rPr>
      <w:bdr w:val="none" w:sz="0" w:space="0" w:color="auto"/>
      <w:vertAlign w:val="baseline"/>
    </w:rPr>
  </w:style>
  <w:style w:type="character" w:customStyle="1" w:styleId="font">
    <w:name w:val="font"/>
    <w:basedOn w:val="DefaultParagraphFont"/>
    <w:rPr>
      <w:bdr w:val="none" w:sz="0" w:space="0" w:color="auto"/>
      <w:vertAlign w:val="baseline"/>
    </w:rPr>
  </w:style>
  <w:style w:type="character" w:customStyle="1" w:styleId="middleleftpaddingcell">
    <w:name w:val="middleleftpaddingcell"/>
    <w:basedOn w:val="DefaultParagraphFont"/>
  </w:style>
  <w:style w:type="paragraph" w:customStyle="1" w:styleId="middleleftpaddingcellParagraph">
    <w:name w:val="middleleftpaddingcell Paragraph"/>
    <w:basedOn w:val="Normal"/>
  </w:style>
  <w:style w:type="character" w:customStyle="1" w:styleId="middlerightpaddingcell">
    <w:name w:val="middlerightpaddingcell"/>
    <w:basedOn w:val="DefaultParagraphFont"/>
    <w:rPr>
      <w:shd w:val="clear" w:color="auto" w:fill="F4F4F4"/>
    </w:rPr>
  </w:style>
  <w:style w:type="character" w:customStyle="1" w:styleId="divdocumentright-box">
    <w:name w:val="div_document_right-box"/>
    <w:basedOn w:val="DefaultParagraphFont"/>
    <w:rPr>
      <w:spacing w:val="4"/>
      <w:shd w:val="clear" w:color="auto" w:fill="F4F4F4"/>
    </w:rPr>
  </w:style>
  <w:style w:type="paragraph" w:customStyle="1" w:styleId="divdocumentright-boxsectionnth-child1">
    <w:name w:val="div_document_right-box_section_nth-child(1)"/>
    <w:basedOn w:val="Normal"/>
    <w:pPr>
      <w:pBdr>
        <w:top w:val="none" w:sz="0" w:space="0" w:color="auto"/>
      </w:pBdr>
    </w:pPr>
  </w:style>
  <w:style w:type="paragraph" w:customStyle="1" w:styleId="divdocumentsectionnth-child1sectiongapdiv">
    <w:name w:val="div_document_section_nth-child(1)_sectiongapdiv"/>
    <w:basedOn w:val="Normal"/>
    <w:rPr>
      <w:vanish/>
    </w:rPr>
  </w:style>
  <w:style w:type="paragraph" w:customStyle="1" w:styleId="divdocumentdivheading">
    <w:name w:val="div_document_div_heading"/>
    <w:basedOn w:val="Normal"/>
    <w:pPr>
      <w:spacing w:line="440" w:lineRule="atLeast"/>
    </w:pPr>
  </w:style>
  <w:style w:type="paragraph" w:customStyle="1" w:styleId="divdocumentsectiontitle">
    <w:name w:val="div_document_sectiontitle"/>
    <w:basedOn w:val="Normal"/>
    <w:rPr>
      <w:color w:val="373D48"/>
      <w:sz w:val="32"/>
      <w:szCs w:val="32"/>
    </w:rPr>
  </w:style>
  <w:style w:type="paragraph" w:customStyle="1" w:styleId="headinggapdiv">
    <w:name w:val="headinggapdiv"/>
    <w:basedOn w:val="Normal"/>
    <w:pPr>
      <w:pBdr>
        <w:top w:val="single" w:sz="8" w:space="0" w:color="D5D6D6"/>
      </w:pBdr>
      <w:spacing w:line="200" w:lineRule="atLeast"/>
    </w:pPr>
    <w:rPr>
      <w:sz w:val="14"/>
      <w:szCs w:val="14"/>
    </w:rPr>
  </w:style>
  <w:style w:type="paragraph" w:customStyle="1" w:styleId="divdocumentaddresssinglecolumn">
    <w:name w:val="div_document_address_singlecolumn"/>
    <w:basedOn w:val="Normal"/>
  </w:style>
  <w:style w:type="paragraph" w:customStyle="1" w:styleId="divdocumenttxtBold">
    <w:name w:val="div_document_txtBold"/>
    <w:basedOn w:val="Normal"/>
    <w:rPr>
      <w:b/>
      <w:bCs/>
    </w:rPr>
  </w:style>
  <w:style w:type="paragraph" w:customStyle="1" w:styleId="divdocumentword-breakParagraph">
    <w:name w:val="div_document_word-break Paragraph"/>
    <w:basedOn w:val="Normal"/>
  </w:style>
  <w:style w:type="character" w:customStyle="1" w:styleId="rightpaddingcell">
    <w:name w:val="rightpaddingcell"/>
    <w:basedOn w:val="DefaultParagraphFont"/>
    <w:rPr>
      <w:shd w:val="clear" w:color="auto" w:fill="F4F4F4"/>
    </w:rPr>
  </w:style>
  <w:style w:type="paragraph" w:customStyle="1" w:styleId="rightpaddingcellParagraph">
    <w:name w:val="rightpaddingcell Paragraph"/>
    <w:basedOn w:val="Normal"/>
    <w:pPr>
      <w:shd w:val="clear" w:color="auto" w:fill="F4F4F4"/>
    </w:pPr>
    <w:rPr>
      <w:shd w:val="clear" w:color="auto" w:fill="F4F4F4"/>
    </w:rPr>
  </w:style>
  <w:style w:type="table" w:customStyle="1" w:styleId="divdocumentdivnottopsection">
    <w:name w:val="div_document &gt; div_not(.topsection)"/>
    <w:basedOn w:val="TableNormal"/>
    <w:tbl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Ramy AimanSabry</dc:title>
  <cp:revision>0</cp:revision>
</cp:coreProperties>
</file>